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645E" w14:textId="432C30C5" w:rsidR="007035BB" w:rsidRPr="00A46EB9" w:rsidRDefault="00C76380" w:rsidP="007035BB">
      <w:pPr>
        <w:jc w:val="center"/>
        <w:rPr>
          <w:rFonts w:ascii="Calibri" w:hAnsi="Calibri" w:cs="Calibri"/>
          <w:sz w:val="36"/>
          <w:szCs w:val="36"/>
        </w:rPr>
      </w:pPr>
      <w:r w:rsidRPr="00A46EB9">
        <w:rPr>
          <w:rFonts w:ascii="Calibri" w:hAnsi="Calibri" w:cs="Calibri"/>
          <w:sz w:val="36"/>
          <w:szCs w:val="36"/>
        </w:rPr>
        <w:t>Shellshock Attack</w:t>
      </w:r>
    </w:p>
    <w:p w14:paraId="01DE3118" w14:textId="296F1B3C" w:rsidR="00A46EB9" w:rsidRPr="00A946F2" w:rsidRDefault="00A46EB9" w:rsidP="00A46EB9">
      <w:pPr>
        <w:pStyle w:val="Heading1"/>
        <w:rPr>
          <w:b/>
          <w:bCs/>
        </w:rPr>
      </w:pPr>
      <w:r w:rsidRPr="00A946F2">
        <w:rPr>
          <w:b/>
          <w:bCs/>
        </w:rPr>
        <w:t>Environment Setup.</w:t>
      </w:r>
    </w:p>
    <w:p w14:paraId="2674975A" w14:textId="480B400B" w:rsidR="00A46EB9" w:rsidRPr="00A46EB9" w:rsidRDefault="00A46EB9" w:rsidP="00A46EB9">
      <w:pPr>
        <w:pStyle w:val="Heading2"/>
      </w:pPr>
      <w:r w:rsidRPr="00A46EB9">
        <w:t>Testing the web server:</w:t>
      </w:r>
    </w:p>
    <w:p w14:paraId="583FDE97" w14:textId="77777777" w:rsidR="00A46EB9" w:rsidRDefault="00A46EB9" w:rsidP="009959D1">
      <w:pPr>
        <w:rPr>
          <w:rFonts w:ascii="Calibri" w:hAnsi="Calibri" w:cs="Calibri"/>
          <w14:ligatures w14:val="standardContextual"/>
        </w:rPr>
      </w:pPr>
    </w:p>
    <w:p w14:paraId="41264371" w14:textId="200EF42D" w:rsidR="007035BB" w:rsidRPr="00A46EB9" w:rsidRDefault="007035BB" w:rsidP="009959D1">
      <w:pPr>
        <w:rPr>
          <w:rFonts w:ascii="Calibri" w:hAnsi="Calibri" w:cs="Calibri"/>
          <w14:ligatures w14:val="standardContextual"/>
        </w:rPr>
      </w:pPr>
      <w:r w:rsidRPr="00A46EB9">
        <w:rPr>
          <w:rFonts w:ascii="Calibri" w:hAnsi="Calibri" w:cs="Calibri"/>
          <w14:ligatures w14:val="standardContextual"/>
        </w:rPr>
        <w:t xml:space="preserve">curl </w:t>
      </w:r>
      <w:hyperlink r:id="rId7" w:history="1">
        <w:r w:rsidR="00A46EB9" w:rsidRPr="00A46EB9">
          <w:rPr>
            <w:rStyle w:val="Hyperlink"/>
            <w:rFonts w:ascii="Calibri" w:hAnsi="Calibri" w:cs="Calibri"/>
            <w:color w:val="auto"/>
            <w14:ligatures w14:val="standardContextual"/>
          </w:rPr>
          <w:t>_______________________</w:t>
        </w:r>
      </w:hyperlink>
      <w:r w:rsidR="00A46EB9">
        <w:rPr>
          <w:rStyle w:val="Hyperlink"/>
          <w:rFonts w:ascii="Calibri" w:hAnsi="Calibri" w:cs="Calibri"/>
          <w:color w:val="auto"/>
          <w14:ligatures w14:val="standardContextual"/>
        </w:rPr>
        <w:t>_____________________</w:t>
      </w:r>
    </w:p>
    <w:p w14:paraId="69B243D2" w14:textId="41983865" w:rsidR="009959D1" w:rsidRPr="000E4B8D" w:rsidRDefault="007035BB" w:rsidP="000E4B8D">
      <w:pPr>
        <w:rPr>
          <w:rFonts w:ascii="Calibri" w:hAnsi="Calibri" w:cs="Calibri"/>
          <w14:ligatures w14:val="standardContextual"/>
        </w:rPr>
      </w:pPr>
      <w:r w:rsidRPr="00A46EB9">
        <w:rPr>
          <w:rFonts w:ascii="Calibri" w:hAnsi="Calibri" w:cs="Calibri"/>
          <w14:ligatures w14:val="standardContextual"/>
        </w:rPr>
        <w:t>or simply go to link</w:t>
      </w:r>
    </w:p>
    <w:p w14:paraId="1C80CC4B" w14:textId="589A2A93" w:rsidR="00A46EB9" w:rsidRPr="000E4B8D" w:rsidRDefault="00A46EB9" w:rsidP="000E4B8D">
      <w:pPr>
        <w:pStyle w:val="Heading1"/>
        <w:rPr>
          <w:b/>
          <w:bCs/>
        </w:rPr>
      </w:pPr>
      <w:r w:rsidRPr="000E4B8D">
        <w:rPr>
          <w:b/>
          <w:bCs/>
        </w:rPr>
        <w:t>Defining a Bash function</w:t>
      </w:r>
    </w:p>
    <w:p w14:paraId="58DE948F" w14:textId="067A7955" w:rsidR="00A46EB9" w:rsidRDefault="00A46EB9" w:rsidP="000E4B8D">
      <w:pPr>
        <w:spacing w:before="240"/>
        <w:rPr>
          <w:rFonts w:ascii="Calibri" w:hAnsi="Calibri" w:cs="Calibri"/>
        </w:rPr>
      </w:pPr>
      <w:r w:rsidRPr="00A46EB9">
        <w:rPr>
          <w:rFonts w:ascii="Calibri" w:hAnsi="Calibri" w:cs="Calibri"/>
        </w:rPr>
        <w:t>foo</w:t>
      </w:r>
      <w:r>
        <w:rPr>
          <w:rFonts w:ascii="Calibri" w:hAnsi="Calibri" w:cs="Calibri"/>
        </w:rPr>
        <w:t>________________________________</w:t>
      </w:r>
    </w:p>
    <w:p w14:paraId="46A14BA7" w14:textId="77777777" w:rsidR="00A46EB9" w:rsidRDefault="00A46EB9" w:rsidP="00C06B48">
      <w:pPr>
        <w:pStyle w:val="Heading2"/>
      </w:pPr>
      <w:r>
        <w:t>D</w:t>
      </w:r>
      <w:r w:rsidRPr="00A46EB9">
        <w:t>isplay the definition of a function</w:t>
      </w:r>
    </w:p>
    <w:p w14:paraId="0E830DAD" w14:textId="4092C19F" w:rsidR="006113E6" w:rsidRDefault="006113E6" w:rsidP="000E4B8D">
      <w:pPr>
        <w:spacing w:before="240"/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declare </w:t>
      </w:r>
      <w:r w:rsidR="00A46EB9">
        <w:rPr>
          <w:rFonts w:ascii="Calibri" w:hAnsi="Calibri" w:cs="Calibri"/>
        </w:rPr>
        <w:t>____    _____</w:t>
      </w:r>
    </w:p>
    <w:p w14:paraId="591AC222" w14:textId="443D1B6A" w:rsidR="00A46EB9" w:rsidRPr="00A46EB9" w:rsidRDefault="00A46EB9" w:rsidP="00C06B48">
      <w:pPr>
        <w:pStyle w:val="Heading2"/>
      </w:pPr>
      <w:r w:rsidRPr="00A46EB9">
        <w:t>remove or unset (delete) a function</w:t>
      </w:r>
    </w:p>
    <w:p w14:paraId="35D2C49F" w14:textId="3F2425E8" w:rsidR="006113E6" w:rsidRPr="00A46EB9" w:rsidRDefault="006113E6" w:rsidP="000E4B8D">
      <w:pPr>
        <w:spacing w:before="240"/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unset </w:t>
      </w:r>
      <w:r w:rsidR="00A46EB9">
        <w:rPr>
          <w:rFonts w:ascii="Calibri" w:hAnsi="Calibri" w:cs="Calibri"/>
        </w:rPr>
        <w:t>____ _______</w:t>
      </w:r>
    </w:p>
    <w:p w14:paraId="596ED664" w14:textId="0EDE3311" w:rsidR="00A46EB9" w:rsidRPr="00A946F2" w:rsidRDefault="00A46EB9" w:rsidP="00A46EB9">
      <w:pPr>
        <w:pStyle w:val="Heading1"/>
        <w:rPr>
          <w:b/>
          <w:bCs/>
        </w:rPr>
      </w:pPr>
      <w:r w:rsidRPr="00A946F2">
        <w:rPr>
          <w:b/>
          <w:bCs/>
        </w:rPr>
        <w:t>Passing Shell Function to Child Process</w:t>
      </w:r>
    </w:p>
    <w:p w14:paraId="7D59BFC1" w14:textId="4959C957" w:rsidR="00A46EB9" w:rsidRPr="00A46EB9" w:rsidRDefault="00A46EB9" w:rsidP="00A946F2">
      <w:pPr>
        <w:pStyle w:val="Heading2"/>
      </w:pPr>
      <w:r w:rsidRPr="00A46EB9">
        <w:t>Approach 1: Define a function in the parent shell, export it</w:t>
      </w:r>
    </w:p>
    <w:p w14:paraId="63FCF2CF" w14:textId="164F35CD" w:rsidR="006113E6" w:rsidRPr="000E4B8D" w:rsidRDefault="006113E6" w:rsidP="000E4B8D">
      <w:r w:rsidRPr="00A46EB9">
        <w:rPr>
          <w:rFonts w:ascii="Calibri" w:hAnsi="Calibri" w:cs="Calibri"/>
        </w:rPr>
        <w:t>foo</w:t>
      </w:r>
      <w:r w:rsidR="00A946F2">
        <w:rPr>
          <w:rFonts w:ascii="Calibri" w:hAnsi="Calibri" w:cs="Calibri"/>
        </w:rPr>
        <w:t xml:space="preserve"> _____________________________</w:t>
      </w:r>
      <w:r w:rsidR="000E4B8D">
        <w:rPr>
          <w:rFonts w:ascii="Calibri" w:hAnsi="Calibri" w:cs="Calibri"/>
        </w:rPr>
        <w:t xml:space="preserve"> </w:t>
      </w:r>
      <w:r w:rsidR="000E4B8D" w:rsidRPr="00A946F2">
        <w:rPr>
          <w:b/>
          <w:bCs/>
        </w:rPr>
        <w:t xml:space="preserve">*you should have a space between () and </w:t>
      </w:r>
      <w:proofErr w:type="gramStart"/>
      <w:r w:rsidR="000E4B8D" w:rsidRPr="00A946F2">
        <w:rPr>
          <w:b/>
          <w:bCs/>
        </w:rPr>
        <w:t>{ and</w:t>
      </w:r>
      <w:proofErr w:type="gramEnd"/>
      <w:r w:rsidR="000E4B8D" w:rsidRPr="00A946F2">
        <w:rPr>
          <w:b/>
          <w:bCs/>
        </w:rPr>
        <w:t xml:space="preserve"> also after {</w:t>
      </w:r>
    </w:p>
    <w:p w14:paraId="4EA59A0C" w14:textId="2C78EFC6" w:rsidR="006113E6" w:rsidRPr="00A46EB9" w:rsidRDefault="006113E6" w:rsidP="000E4B8D">
      <w:pPr>
        <w:spacing w:before="240"/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export </w:t>
      </w:r>
      <w:r w:rsidR="00A946F2">
        <w:rPr>
          <w:rFonts w:ascii="Calibri" w:hAnsi="Calibri" w:cs="Calibri"/>
        </w:rPr>
        <w:t>____ _________</w:t>
      </w:r>
    </w:p>
    <w:p w14:paraId="07D34F63" w14:textId="30B5AE8B" w:rsidR="006113E6" w:rsidRPr="00A46EB9" w:rsidRDefault="00A946F2" w:rsidP="000E4B8D">
      <w:pPr>
        <w:spacing w:before="240"/>
        <w:rPr>
          <w:rFonts w:ascii="Calibri" w:hAnsi="Calibri" w:cs="Calibri"/>
        </w:rPr>
      </w:pPr>
      <w:r>
        <w:rPr>
          <w:rFonts w:ascii="Calibri" w:hAnsi="Calibri" w:cs="Calibri"/>
        </w:rPr>
        <w:t>____</w:t>
      </w:r>
      <w:r w:rsidR="0069739A">
        <w:rPr>
          <w:rFonts w:ascii="Calibri" w:hAnsi="Calibri" w:cs="Calibri"/>
        </w:rPr>
        <w:t>______</w:t>
      </w:r>
      <w:r>
        <w:rPr>
          <w:rFonts w:ascii="Calibri" w:hAnsi="Calibri" w:cs="Calibri"/>
        </w:rPr>
        <w:t>_</w:t>
      </w:r>
      <w:r w:rsidR="0069739A">
        <w:rPr>
          <w:rFonts w:ascii="Calibri" w:hAnsi="Calibri" w:cs="Calibri"/>
        </w:rPr>
        <w:t>__</w:t>
      </w:r>
      <w:r w:rsidR="000E4B8D">
        <w:rPr>
          <w:rFonts w:ascii="Calibri" w:hAnsi="Calibri" w:cs="Calibri"/>
        </w:rPr>
        <w:t xml:space="preserve"> // call </w:t>
      </w:r>
    </w:p>
    <w:p w14:paraId="5B4F9506" w14:textId="169EF347" w:rsidR="0069739A" w:rsidRDefault="0069739A" w:rsidP="009959D1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echo $foo</w:t>
      </w:r>
    </w:p>
    <w:p w14:paraId="71AEE211" w14:textId="408F7A32" w:rsidR="006113E6" w:rsidRPr="00A46EB9" w:rsidRDefault="0069739A" w:rsidP="009959D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$(child) </w:t>
      </w:r>
      <w:r w:rsidR="006113E6" w:rsidRPr="00A46EB9">
        <w:rPr>
          <w:rFonts w:ascii="Calibri" w:hAnsi="Calibri" w:cs="Calibri"/>
        </w:rPr>
        <w:t>declare -f foo</w:t>
      </w:r>
    </w:p>
    <w:p w14:paraId="4F89217B" w14:textId="21FAFD7B" w:rsidR="006113E6" w:rsidRPr="00A46EB9" w:rsidRDefault="0069739A" w:rsidP="009959D1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</w:t>
      </w:r>
      <w:r w:rsidR="006113E6" w:rsidRPr="00A46EB9">
        <w:rPr>
          <w:rFonts w:ascii="Calibri" w:hAnsi="Calibri" w:cs="Calibri"/>
        </w:rPr>
        <w:t>exit</w:t>
      </w:r>
    </w:p>
    <w:p w14:paraId="0C29EA75" w14:textId="77777777" w:rsidR="0069739A" w:rsidRPr="00A46EB9" w:rsidRDefault="0069739A" w:rsidP="009959D1">
      <w:pPr>
        <w:rPr>
          <w:rFonts w:ascii="Calibri" w:hAnsi="Calibri" w:cs="Calibri"/>
        </w:rPr>
      </w:pPr>
    </w:p>
    <w:p w14:paraId="591AF825" w14:textId="0199E306" w:rsidR="00A946F2" w:rsidRDefault="00A946F2" w:rsidP="00A946F2">
      <w:pPr>
        <w:pStyle w:val="Heading2"/>
      </w:pPr>
      <w:r w:rsidRPr="00A46EB9">
        <w:t xml:space="preserve">Approach </w:t>
      </w:r>
      <w:r>
        <w:t>2</w:t>
      </w:r>
      <w:r w:rsidRPr="00A46EB9">
        <w:t xml:space="preserve">: </w:t>
      </w:r>
      <w:r>
        <w:t>Export it as</w:t>
      </w:r>
      <w:r w:rsidRPr="00A946F2">
        <w:t xml:space="preserve"> an environment variable. </w:t>
      </w:r>
    </w:p>
    <w:p w14:paraId="302563F9" w14:textId="77777777" w:rsidR="00A946F2" w:rsidRDefault="00A946F2" w:rsidP="00A946F2"/>
    <w:p w14:paraId="73152AFF" w14:textId="2E6523EB" w:rsidR="00310031" w:rsidRPr="00A46EB9" w:rsidRDefault="00A946F2" w:rsidP="00A946F2">
      <w:r>
        <w:t>f</w:t>
      </w:r>
      <w:r w:rsidR="00310031" w:rsidRPr="00A46EB9">
        <w:t>oo</w:t>
      </w:r>
      <w:r>
        <w:t xml:space="preserve"> ___</w:t>
      </w:r>
      <w:proofErr w:type="gramStart"/>
      <w:r>
        <w:t>_  _</w:t>
      </w:r>
      <w:proofErr w:type="gramEnd"/>
      <w:r>
        <w:t>________________________</w:t>
      </w:r>
      <w:r w:rsidR="005F7D84" w:rsidRPr="00A46EB9">
        <w:t xml:space="preserve"> </w:t>
      </w:r>
    </w:p>
    <w:p w14:paraId="65205620" w14:textId="6D730041" w:rsidR="00310031" w:rsidRPr="00A46EB9" w:rsidRDefault="00310031" w:rsidP="00310031">
      <w:pPr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export </w:t>
      </w:r>
      <w:r w:rsidR="00A946F2">
        <w:rPr>
          <w:rFonts w:ascii="Calibri" w:hAnsi="Calibri" w:cs="Calibri"/>
        </w:rPr>
        <w:t>_______</w:t>
      </w:r>
    </w:p>
    <w:p w14:paraId="2494ECE8" w14:textId="14C0E3CE" w:rsidR="00310031" w:rsidRPr="00A46EB9" w:rsidRDefault="0069739A" w:rsidP="00310031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</w:t>
      </w:r>
    </w:p>
    <w:p w14:paraId="00514D9D" w14:textId="2C692C07" w:rsidR="00310031" w:rsidRPr="00A46EB9" w:rsidRDefault="0069739A" w:rsidP="00310031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</w:t>
      </w:r>
      <w:r w:rsidR="00310031" w:rsidRPr="00A46EB9">
        <w:rPr>
          <w:rFonts w:ascii="Calibri" w:hAnsi="Calibri" w:cs="Calibri"/>
        </w:rPr>
        <w:t>echo $foo</w:t>
      </w:r>
    </w:p>
    <w:p w14:paraId="4A1B1E88" w14:textId="57F6E2AD" w:rsidR="00310031" w:rsidRPr="00A46EB9" w:rsidRDefault="0069739A" w:rsidP="00310031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$(child)</w:t>
      </w:r>
      <w:r w:rsidRPr="00A46EB9">
        <w:rPr>
          <w:rFonts w:ascii="Calibri" w:hAnsi="Calibri" w:cs="Calibri"/>
        </w:rPr>
        <w:t xml:space="preserve"> </w:t>
      </w:r>
      <w:r w:rsidR="00310031" w:rsidRPr="00A46EB9">
        <w:rPr>
          <w:rFonts w:ascii="Calibri" w:hAnsi="Calibri" w:cs="Calibri"/>
        </w:rPr>
        <w:t>declare -f foo</w:t>
      </w:r>
    </w:p>
    <w:p w14:paraId="797F59F9" w14:textId="103FD8EF" w:rsidR="0069739A" w:rsidRPr="000E4B8D" w:rsidRDefault="0069739A" w:rsidP="000E4B8D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</w:t>
      </w:r>
      <w:r w:rsidR="00310031" w:rsidRPr="00A46EB9">
        <w:rPr>
          <w:rFonts w:ascii="Calibri" w:hAnsi="Calibri" w:cs="Calibri"/>
        </w:rPr>
        <w:t>exit</w:t>
      </w:r>
    </w:p>
    <w:p w14:paraId="2ADCB820" w14:textId="1ABDAC15" w:rsidR="007035BB" w:rsidRPr="00A946F2" w:rsidRDefault="007035BB" w:rsidP="00A946F2">
      <w:pPr>
        <w:pStyle w:val="Heading1"/>
        <w:rPr>
          <w:b/>
          <w:bCs/>
        </w:rPr>
      </w:pPr>
      <w:r w:rsidRPr="00A946F2">
        <w:rPr>
          <w:b/>
          <w:bCs/>
        </w:rPr>
        <w:t xml:space="preserve">Demonstrate Shellshock vulnerability on </w:t>
      </w:r>
      <w:proofErr w:type="spellStart"/>
      <w:r w:rsidRPr="00A946F2">
        <w:rPr>
          <w:b/>
          <w:bCs/>
        </w:rPr>
        <w:t>bash_shellshock</w:t>
      </w:r>
      <w:proofErr w:type="spellEnd"/>
    </w:p>
    <w:p w14:paraId="513B2FDE" w14:textId="53C5998D" w:rsidR="007035BB" w:rsidRPr="00A46EB9" w:rsidRDefault="005F7D84" w:rsidP="009959D1">
      <w:pPr>
        <w:rPr>
          <w:rFonts w:ascii="Calibri" w:hAnsi="Calibri" w:cs="Calibri"/>
        </w:rPr>
      </w:pPr>
      <w:r w:rsidRPr="00A46EB9">
        <w:rPr>
          <w:rFonts w:ascii="Calibri" w:hAnsi="Calibri" w:cs="Calibri"/>
        </w:rPr>
        <w:t>foo=</w:t>
      </w:r>
      <w:proofErr w:type="gramStart"/>
      <w:r w:rsidRPr="00A46EB9">
        <w:rPr>
          <w:rFonts w:ascii="Calibri" w:hAnsi="Calibri" w:cs="Calibri"/>
        </w:rPr>
        <w:t>’(</w:t>
      </w:r>
      <w:proofErr w:type="gramEnd"/>
      <w:r w:rsidRPr="00A46EB9">
        <w:rPr>
          <w:rFonts w:ascii="Calibri" w:hAnsi="Calibri" w:cs="Calibri"/>
        </w:rPr>
        <w:t xml:space="preserve">) </w:t>
      </w:r>
      <w:proofErr w:type="gramStart"/>
      <w:r w:rsidRPr="00A46EB9">
        <w:rPr>
          <w:rFonts w:ascii="Calibri" w:hAnsi="Calibri" w:cs="Calibri"/>
        </w:rPr>
        <w:t>{ echo</w:t>
      </w:r>
      <w:proofErr w:type="gramEnd"/>
      <w:r w:rsidRPr="00A46EB9">
        <w:rPr>
          <w:rFonts w:ascii="Calibri" w:hAnsi="Calibri" w:cs="Calibri"/>
        </w:rPr>
        <w:t xml:space="preserve"> “hello world”;</w:t>
      </w:r>
      <w:r w:rsidR="0069739A">
        <w:rPr>
          <w:rFonts w:ascii="Calibri" w:hAnsi="Calibri" w:cs="Calibri"/>
        </w:rPr>
        <w:t>} ___   ___________’</w:t>
      </w:r>
    </w:p>
    <w:p w14:paraId="05A6A7FF" w14:textId="239249F7" w:rsidR="005F7D84" w:rsidRPr="00A46EB9" w:rsidRDefault="005F7D84" w:rsidP="009959D1">
      <w:pPr>
        <w:rPr>
          <w:rFonts w:ascii="Calibri" w:hAnsi="Calibri" w:cs="Calibri"/>
        </w:rPr>
      </w:pPr>
      <w:r w:rsidRPr="00A46EB9">
        <w:rPr>
          <w:rFonts w:ascii="Calibri" w:hAnsi="Calibri" w:cs="Calibri"/>
        </w:rPr>
        <w:t>echo $foo</w:t>
      </w:r>
    </w:p>
    <w:p w14:paraId="43677F68" w14:textId="366D50AA" w:rsidR="005F7D84" w:rsidRPr="00A46EB9" w:rsidRDefault="005F7D84" w:rsidP="009959D1">
      <w:pPr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export </w:t>
      </w:r>
      <w:r w:rsidR="0069739A">
        <w:rPr>
          <w:rFonts w:ascii="Calibri" w:hAnsi="Calibri" w:cs="Calibri"/>
        </w:rPr>
        <w:t>______________</w:t>
      </w:r>
    </w:p>
    <w:p w14:paraId="76C74332" w14:textId="75822F5B" w:rsidR="005F7D84" w:rsidRPr="00A46EB9" w:rsidRDefault="0069739A" w:rsidP="009959D1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</w:t>
      </w:r>
    </w:p>
    <w:p w14:paraId="341B1D63" w14:textId="0016D223" w:rsidR="005F7D84" w:rsidRPr="00A46EB9" w:rsidRDefault="0069739A" w:rsidP="009959D1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</w:t>
      </w:r>
      <w:r w:rsidR="005F7D84" w:rsidRPr="00A46EB9">
        <w:rPr>
          <w:rFonts w:ascii="Calibri" w:hAnsi="Calibri" w:cs="Calibri"/>
        </w:rPr>
        <w:t>“extra” (we get extra printed out)</w:t>
      </w:r>
    </w:p>
    <w:p w14:paraId="68A19264" w14:textId="06882D35" w:rsidR="005F7D84" w:rsidRPr="00A46EB9" w:rsidRDefault="0069739A" w:rsidP="009959D1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</w:t>
      </w:r>
      <w:r w:rsidR="005F7D84" w:rsidRPr="00A46EB9">
        <w:rPr>
          <w:rFonts w:ascii="Calibri" w:hAnsi="Calibri" w:cs="Calibri"/>
        </w:rPr>
        <w:t>echo $foo</w:t>
      </w:r>
    </w:p>
    <w:p w14:paraId="64080020" w14:textId="313B0F57" w:rsidR="005F7D84" w:rsidRPr="00A46EB9" w:rsidRDefault="0069739A" w:rsidP="009959D1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</w:t>
      </w:r>
      <w:r w:rsidR="005F7D84" w:rsidRPr="00A46EB9">
        <w:rPr>
          <w:rFonts w:ascii="Calibri" w:hAnsi="Calibri" w:cs="Calibri"/>
        </w:rPr>
        <w:t>declare -f foo</w:t>
      </w:r>
    </w:p>
    <w:p w14:paraId="76B45272" w14:textId="43E8FAED" w:rsidR="005F7D84" w:rsidRPr="00A46EB9" w:rsidRDefault="0069739A">
      <w:pPr>
        <w:rPr>
          <w:rFonts w:ascii="Calibri" w:hAnsi="Calibri" w:cs="Calibri"/>
        </w:rPr>
      </w:pPr>
      <w:r>
        <w:rPr>
          <w:rFonts w:ascii="Calibri" w:hAnsi="Calibri" w:cs="Calibri"/>
        </w:rPr>
        <w:t>$(child)</w:t>
      </w:r>
      <w:r w:rsidRPr="00A46EB9">
        <w:rPr>
          <w:rFonts w:ascii="Calibri" w:hAnsi="Calibri" w:cs="Calibri"/>
        </w:rPr>
        <w:t xml:space="preserve"> exit</w:t>
      </w:r>
    </w:p>
    <w:p w14:paraId="6EDB5BBB" w14:textId="74B0F7D8" w:rsidR="005F7D84" w:rsidRPr="0069739A" w:rsidRDefault="00AD2025" w:rsidP="00A946F2">
      <w:pPr>
        <w:pStyle w:val="Heading1"/>
        <w:rPr>
          <w:b/>
          <w:bCs/>
        </w:rPr>
      </w:pPr>
      <w:r w:rsidRPr="0069739A">
        <w:rPr>
          <w:b/>
          <w:bCs/>
        </w:rPr>
        <w:t>Launching a shellshock attack</w:t>
      </w:r>
    </w:p>
    <w:p w14:paraId="42A9310B" w14:textId="77777777" w:rsidR="0069739A" w:rsidRDefault="0069739A" w:rsidP="009959D1">
      <w:pPr>
        <w:rPr>
          <w:rFonts w:ascii="Calibri" w:hAnsi="Calibri" w:cs="Calibri"/>
        </w:rPr>
      </w:pPr>
    </w:p>
    <w:p w14:paraId="33221EA7" w14:textId="6641F068" w:rsidR="00AD2025" w:rsidRPr="0069739A" w:rsidRDefault="0069739A" w:rsidP="009959D1">
      <w:pPr>
        <w:rPr>
          <w:b/>
          <w:bCs/>
        </w:rPr>
      </w:pPr>
      <w:r>
        <w:rPr>
          <w:rFonts w:ascii="Calibri" w:hAnsi="Calibri" w:cs="Calibri"/>
        </w:rPr>
        <w:t xml:space="preserve">Print environment variables with </w:t>
      </w:r>
      <w:r>
        <w:rPr>
          <w:b/>
          <w:bCs/>
        </w:rPr>
        <w:t xml:space="preserve">User-Agent </w:t>
      </w:r>
      <w:r w:rsidRPr="0069739A">
        <w:t>modified</w:t>
      </w:r>
      <w:r>
        <w:t xml:space="preserve"> and also ask curl to print request header info.</w:t>
      </w:r>
    </w:p>
    <w:p w14:paraId="24EB0F22" w14:textId="7CFA9762" w:rsidR="004A28C2" w:rsidRPr="00A46EB9" w:rsidRDefault="004A28C2" w:rsidP="004A28C2">
      <w:pPr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curl </w:t>
      </w:r>
      <w:r w:rsidR="0069739A">
        <w:rPr>
          <w:rFonts w:ascii="Calibri" w:hAnsi="Calibri" w:cs="Calibri"/>
        </w:rPr>
        <w:t>_______</w:t>
      </w:r>
      <w:r w:rsidRPr="00A46EB9">
        <w:rPr>
          <w:rFonts w:ascii="Calibri" w:hAnsi="Calibri" w:cs="Calibri"/>
        </w:rPr>
        <w:t xml:space="preserve"> “</w:t>
      </w:r>
      <w:r w:rsidR="0069739A">
        <w:rPr>
          <w:rFonts w:ascii="Calibri" w:hAnsi="Calibri" w:cs="Calibri"/>
        </w:rPr>
        <w:t>___</w:t>
      </w:r>
      <w:r w:rsidR="00DA67FE">
        <w:rPr>
          <w:rFonts w:ascii="Calibri" w:hAnsi="Calibri" w:cs="Calibri"/>
        </w:rPr>
        <w:t>______</w:t>
      </w:r>
      <w:r w:rsidR="0069739A">
        <w:rPr>
          <w:rFonts w:ascii="Calibri" w:hAnsi="Calibri" w:cs="Calibri"/>
        </w:rPr>
        <w:t>______</w:t>
      </w:r>
      <w:r w:rsidRPr="00A46EB9">
        <w:rPr>
          <w:rFonts w:ascii="Calibri" w:hAnsi="Calibri" w:cs="Calibri"/>
        </w:rPr>
        <w:t xml:space="preserve">” </w:t>
      </w:r>
      <w:r w:rsidR="0069739A">
        <w:rPr>
          <w:rFonts w:ascii="Calibri" w:hAnsi="Calibri" w:cs="Calibri"/>
        </w:rPr>
        <w:t>__</w:t>
      </w:r>
      <w:r w:rsidR="00DA67FE">
        <w:rPr>
          <w:rFonts w:ascii="Calibri" w:hAnsi="Calibri" w:cs="Calibri"/>
        </w:rPr>
        <w:t>_______________________________________</w:t>
      </w:r>
      <w:r w:rsidR="0069739A">
        <w:rPr>
          <w:rFonts w:ascii="Calibri" w:hAnsi="Calibri" w:cs="Calibri"/>
        </w:rPr>
        <w:t>___</w:t>
      </w:r>
      <w:r w:rsidRPr="00A46EB9">
        <w:rPr>
          <w:rFonts w:ascii="Calibri" w:hAnsi="Calibri" w:cs="Calibri"/>
        </w:rPr>
        <w:t xml:space="preserve"> </w:t>
      </w:r>
      <w:hyperlink r:id="rId8" w:history="1">
        <w:r w:rsidRPr="00A46EB9">
          <w:rPr>
            <w:rStyle w:val="Hyperlink"/>
            <w:rFonts w:ascii="Calibri" w:hAnsi="Calibri" w:cs="Calibri"/>
          </w:rPr>
          <w:t>http://www.seedlab-shellshock.com/cgi-bin/getenv.cgi</w:t>
        </w:r>
      </w:hyperlink>
      <w:r w:rsidRPr="00A46EB9">
        <w:rPr>
          <w:rFonts w:ascii="Calibri" w:hAnsi="Calibri" w:cs="Calibri"/>
        </w:rPr>
        <w:t xml:space="preserve"> </w:t>
      </w:r>
    </w:p>
    <w:p w14:paraId="355B6343" w14:textId="0DFBCF58" w:rsidR="0069739A" w:rsidRDefault="0069739A" w:rsidP="004A28C2">
      <w:pPr>
        <w:rPr>
          <w:rFonts w:ascii="Calibri" w:hAnsi="Calibri" w:cs="Calibri"/>
          <w:b/>
          <w:bCs/>
        </w:rPr>
      </w:pPr>
    </w:p>
    <w:p w14:paraId="104E19D2" w14:textId="2C2B78E6" w:rsidR="0069739A" w:rsidRPr="0069739A" w:rsidRDefault="0069739A" w:rsidP="004A28C2">
      <w:pPr>
        <w:rPr>
          <w:rFonts w:ascii="Calibri" w:hAnsi="Calibri" w:cs="Calibri"/>
        </w:rPr>
      </w:pPr>
      <w:r w:rsidRPr="0069739A">
        <w:rPr>
          <w:rFonts w:ascii="Calibri" w:hAnsi="Calibri" w:cs="Calibri"/>
        </w:rPr>
        <w:t xml:space="preserve">Launch attack using </w:t>
      </w:r>
      <w:r w:rsidRPr="0069739A">
        <w:t xml:space="preserve">User-Agent to get print </w:t>
      </w:r>
      <w:r w:rsidRPr="00DA67FE">
        <w:rPr>
          <w:b/>
          <w:bCs/>
        </w:rPr>
        <w:t>id</w:t>
      </w:r>
      <w:r w:rsidRPr="0069739A">
        <w:t xml:space="preserve"> information of server</w:t>
      </w:r>
    </w:p>
    <w:p w14:paraId="44213372" w14:textId="58CB4631" w:rsidR="004A28C2" w:rsidRPr="00A46EB9" w:rsidRDefault="004A28C2" w:rsidP="004A28C2">
      <w:pPr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curl </w:t>
      </w:r>
      <w:r w:rsidR="0069739A">
        <w:rPr>
          <w:rFonts w:ascii="Calibri" w:hAnsi="Calibri" w:cs="Calibri"/>
        </w:rPr>
        <w:t>_______________________________________________________</w:t>
      </w:r>
    </w:p>
    <w:p w14:paraId="1FAC06AC" w14:textId="0950ABC8" w:rsidR="004C6082" w:rsidRPr="00A46EB9" w:rsidRDefault="004C6082" w:rsidP="004A28C2">
      <w:pPr>
        <w:rPr>
          <w:rFonts w:ascii="Calibri" w:hAnsi="Calibri" w:cs="Calibri"/>
        </w:rPr>
      </w:pPr>
      <w:r w:rsidRPr="00A46EB9">
        <w:rPr>
          <w:rFonts w:ascii="Calibri" w:hAnsi="Calibri" w:cs="Calibri"/>
        </w:rPr>
        <w:t xml:space="preserve"> </w:t>
      </w:r>
    </w:p>
    <w:sectPr w:rsidR="004C6082" w:rsidRPr="00A46EB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E454D" w14:textId="77777777" w:rsidR="00D33D82" w:rsidRDefault="00D33D82" w:rsidP="009959D1">
      <w:pPr>
        <w:spacing w:after="0" w:line="240" w:lineRule="auto"/>
      </w:pPr>
      <w:r>
        <w:separator/>
      </w:r>
    </w:p>
  </w:endnote>
  <w:endnote w:type="continuationSeparator" w:id="0">
    <w:p w14:paraId="52DD7008" w14:textId="77777777" w:rsidR="00D33D82" w:rsidRDefault="00D33D82" w:rsidP="0099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1B09" w14:textId="77777777" w:rsidR="00D33D82" w:rsidRDefault="00D33D82" w:rsidP="009959D1">
      <w:pPr>
        <w:spacing w:after="0" w:line="240" w:lineRule="auto"/>
      </w:pPr>
      <w:r>
        <w:separator/>
      </w:r>
    </w:p>
  </w:footnote>
  <w:footnote w:type="continuationSeparator" w:id="0">
    <w:p w14:paraId="59DDCC89" w14:textId="77777777" w:rsidR="00D33D82" w:rsidRDefault="00D33D82" w:rsidP="00995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8422" w14:textId="77777777" w:rsidR="009959D1" w:rsidRDefault="009959D1" w:rsidP="009959D1">
    <w:pPr>
      <w:pStyle w:val="Header"/>
    </w:pPr>
    <w:r>
      <w:t>CS445 Computer Security</w:t>
    </w:r>
  </w:p>
  <w:p w14:paraId="139CBFE0" w14:textId="77777777" w:rsidR="009959D1" w:rsidRDefault="009959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506F7"/>
    <w:multiLevelType w:val="hybridMultilevel"/>
    <w:tmpl w:val="BF666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853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zMrG0MDcxNzQwtDBS0lEKTi0uzszPAykwqQUAFmEMtiwAAAA="/>
  </w:docVars>
  <w:rsids>
    <w:rsidRoot w:val="008666BC"/>
    <w:rsid w:val="000B392A"/>
    <w:rsid w:val="000E4B8D"/>
    <w:rsid w:val="002A2095"/>
    <w:rsid w:val="002B79A3"/>
    <w:rsid w:val="00310031"/>
    <w:rsid w:val="004A28C2"/>
    <w:rsid w:val="004C6082"/>
    <w:rsid w:val="005C5FA4"/>
    <w:rsid w:val="005F7D84"/>
    <w:rsid w:val="006113E6"/>
    <w:rsid w:val="0069739A"/>
    <w:rsid w:val="007035BB"/>
    <w:rsid w:val="00703D7A"/>
    <w:rsid w:val="00742090"/>
    <w:rsid w:val="00757F5A"/>
    <w:rsid w:val="008666BC"/>
    <w:rsid w:val="009373F7"/>
    <w:rsid w:val="009959D1"/>
    <w:rsid w:val="00A237B7"/>
    <w:rsid w:val="00A46EB9"/>
    <w:rsid w:val="00A946F2"/>
    <w:rsid w:val="00AD2025"/>
    <w:rsid w:val="00C06B48"/>
    <w:rsid w:val="00C76380"/>
    <w:rsid w:val="00D33D82"/>
    <w:rsid w:val="00DA67FE"/>
    <w:rsid w:val="00E4498D"/>
    <w:rsid w:val="00F3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7351"/>
  <w15:chartTrackingRefBased/>
  <w15:docId w15:val="{66722A97-9C9E-4F4A-9B56-1E964406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9D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E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5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9D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5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9D1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035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5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13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6EB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46EB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edlab-shellshock.com/cgi-bin/getenv.cg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eedlab-shellshock.com/cgi-bin/vul.cg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Haytham Idriss</dc:creator>
  <cp:keywords/>
  <dc:description/>
  <cp:lastModifiedBy>Haytham Idriss</cp:lastModifiedBy>
  <cp:revision>7</cp:revision>
  <cp:lastPrinted>2024-03-20T14:20:00Z</cp:lastPrinted>
  <dcterms:created xsi:type="dcterms:W3CDTF">2023-10-24T18:08:00Z</dcterms:created>
  <dcterms:modified xsi:type="dcterms:W3CDTF">2026-03-25T12:37:00Z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4eb85c98-805c-4590-8cf9-fddd0ed22d95</vt:lpwstr>
  </property>
</Properties>
</file>